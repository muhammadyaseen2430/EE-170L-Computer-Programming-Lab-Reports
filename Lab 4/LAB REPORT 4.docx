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4</w:t>
      </w:r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YASEEN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REG NO: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BF25NWELE0670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SWITCH STATEMENT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31A4C40F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 and practice switch statements in C++.</w:t>
      </w:r>
    </w:p>
    <w:p w14:paraId="418CD68F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Implement menu-driven programs and case-based decision making.</w:t>
      </w:r>
      <w:bookmarkStart w:id="0" w:name="_GoBack"/>
      <w:bookmarkEnd w:id="0"/>
    </w:p>
    <w:p w14:paraId="60839FDA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Understand how break statements prevent fall-through in switch.</w:t>
      </w:r>
    </w:p>
    <w:p w14:paraId="7FF625EE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Apply switch statements to solve real-world programming problems</w:t>
      </w:r>
    </w:p>
    <w:p w14:paraId="7B3DD74E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i w:val="0"/>
          <w:iCs w:val="0"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Theory</w:t>
      </w: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17B36BC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4"/>
          <w:szCs w:val="28"/>
        </w:rPr>
        <w:t>Switch Statement</w:t>
      </w:r>
      <w:r>
        <w:rPr>
          <w:rFonts w:hint="default" w:ascii="Consolas" w:hAnsi="Consolas" w:eastAsia="Consolas"/>
          <w:b/>
          <w:bCs/>
          <w:color w:val="000000"/>
          <w:sz w:val="24"/>
          <w:szCs w:val="28"/>
          <w:lang w:val="en-US"/>
        </w:rPr>
        <w:t>:</w:t>
      </w:r>
    </w:p>
    <w:p w14:paraId="7159AC2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switch statement allows a variable to be tested for equality against a list of values (cases).</w:t>
      </w:r>
    </w:p>
    <w:p w14:paraId="3100F71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Syntax:</w:t>
      </w:r>
    </w:p>
    <w:p w14:paraId="71F1A9A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switch(expression) {</w:t>
      </w:r>
    </w:p>
    <w:p w14:paraId="0198B0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case value1:</w:t>
      </w:r>
    </w:p>
    <w:p w14:paraId="6F561B7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// statements</w:t>
      </w:r>
    </w:p>
    <w:p w14:paraId="20E507D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break;</w:t>
      </w:r>
    </w:p>
    <w:p w14:paraId="7F2ACA8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case value2:</w:t>
      </w:r>
    </w:p>
    <w:p w14:paraId="6675C63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// statements</w:t>
      </w:r>
    </w:p>
    <w:p w14:paraId="57C6E2C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break;</w:t>
      </w:r>
    </w:p>
    <w:p w14:paraId="15BF0D3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...</w:t>
      </w:r>
    </w:p>
    <w:p w14:paraId="459B4FB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default:</w:t>
      </w:r>
    </w:p>
    <w:p w14:paraId="377D15D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// statements if no case matches</w:t>
      </w:r>
    </w:p>
    <w:p w14:paraId="29EFE15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3A641AB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Key points:</w:t>
      </w:r>
    </w:p>
    <w:p w14:paraId="2E891A1D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Each</w:t>
      </w: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cyan"/>
        </w:rPr>
        <w:t xml:space="preserve"> case </w:t>
      </w:r>
      <w:r>
        <w:rPr>
          <w:rFonts w:hint="default" w:ascii="Consolas" w:hAnsi="Consolas" w:eastAsia="Consolas"/>
          <w:color w:val="000000"/>
          <w:sz w:val="22"/>
          <w:szCs w:val="24"/>
        </w:rPr>
        <w:t>ends with a break statement to prevent fall-through.</w:t>
      </w:r>
    </w:p>
    <w:p w14:paraId="200578FD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cyan"/>
        </w:rPr>
        <w:t>default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executes if no cases match.</w:t>
      </w:r>
    </w:p>
    <w:p w14:paraId="75A3ACA9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2"/>
          <w:szCs w:val="24"/>
          <w:highlight w:val="cyan"/>
        </w:rPr>
        <w:t>switch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works with integers, characters, or enums, but not with floats or strings.</w:t>
      </w:r>
    </w:p>
    <w:p w14:paraId="39EA5CB4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Example:</w:t>
      </w:r>
    </w:p>
    <w:p w14:paraId="39D3514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char grade = 'B';</w:t>
      </w:r>
    </w:p>
    <w:p w14:paraId="178C162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switch(grade) {</w:t>
      </w:r>
    </w:p>
    <w:p w14:paraId="156CAAA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'A': cout &lt;&lt; "Excellent"; break;</w:t>
      </w:r>
    </w:p>
    <w:p w14:paraId="120D5B0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'B': cout &lt;&lt; "Very Good"; break;</w:t>
      </w:r>
    </w:p>
    <w:p w14:paraId="5C648EC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default: cout &lt;&lt; "Invalid grade";</w:t>
      </w:r>
    </w:p>
    <w:p w14:paraId="2D22FB8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C28D901">
      <w:pPr>
        <w:spacing w:beforeLines="0" w:afterLines="0"/>
        <w:jc w:val="center"/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</w:pPr>
      <w:r>
        <w:rPr>
          <w:rFonts w:hint="default" w:ascii="Consolas" w:hAnsi="Consolas" w:eastAsia="Consolas"/>
          <w:b/>
          <w:bCs/>
          <w:i/>
          <w:iCs/>
          <w:color w:val="000000"/>
          <w:sz w:val="32"/>
          <w:szCs w:val="36"/>
          <w:highlight w:val="cyan"/>
          <w:u w:val="single"/>
        </w:rPr>
        <w:t>Lab Tasks &amp; Programs</w:t>
      </w:r>
    </w:p>
    <w:p w14:paraId="5754622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 xml:space="preserve">Task 1: 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Day name using switch statement</w:t>
      </w:r>
    </w:p>
    <w:p w14:paraId="0C8432A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49A5D86C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Program takes a number (1–7) and prints the corresponding day name.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Code:</w:t>
      </w:r>
    </w:p>
    <w:p w14:paraId="691FC7B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#include &lt;iostream&gt;</w:t>
      </w:r>
    </w:p>
    <w:p w14:paraId="2F10827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using namespace std;</w:t>
      </w:r>
    </w:p>
    <w:p w14:paraId="10FC85A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490B07C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int main() {</w:t>
      </w:r>
    </w:p>
    <w:p w14:paraId="53A3F1C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int day;</w:t>
      </w:r>
    </w:p>
    <w:p w14:paraId="3A47230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"Enter day number (1-7): ";</w:t>
      </w:r>
    </w:p>
    <w:p w14:paraId="21A7993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cin &gt;&gt; day;</w:t>
      </w:r>
    </w:p>
    <w:p w14:paraId="41B3409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422EB88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switch(day) {</w:t>
      </w:r>
    </w:p>
    <w:p w14:paraId="66DBAA1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1: cout &lt;&lt; "Monday"; break;</w:t>
      </w:r>
    </w:p>
    <w:p w14:paraId="7036340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2: cout &lt;&lt; "Tuesday"; break;</w:t>
      </w:r>
    </w:p>
    <w:p w14:paraId="5E0B1C4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3: cout &lt;&lt; "Wednesday"; break;</w:t>
      </w:r>
    </w:p>
    <w:p w14:paraId="438F857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4: cout &lt;&lt; "Thursday"; break;</w:t>
      </w:r>
    </w:p>
    <w:p w14:paraId="598212A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5: cout &lt;&lt; "Friday"; break;</w:t>
      </w:r>
    </w:p>
    <w:p w14:paraId="1AADD52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6: cout &lt;&lt; "Saturday"; break;</w:t>
      </w:r>
    </w:p>
    <w:p w14:paraId="56E73EA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case 7: cout &lt;&lt; "Sunday"; break;</w:t>
      </w:r>
    </w:p>
    <w:p w14:paraId="50059E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    default: cout &lt;&lt; "Invalid day number"; </w:t>
      </w:r>
    </w:p>
    <w:p w14:paraId="230446C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}</w:t>
      </w:r>
    </w:p>
    <w:p w14:paraId="7656158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</w:p>
    <w:p w14:paraId="0635BB9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cout &lt;&lt; endl;</w:t>
      </w:r>
    </w:p>
    <w:p w14:paraId="0782122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   return 0;</w:t>
      </w:r>
    </w:p>
    <w:p w14:paraId="5D8CDBD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}   </w:t>
      </w:r>
    </w:p>
    <w:p w14:paraId="033AF29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1016526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day number (1-7): 3</w:t>
      </w:r>
    </w:p>
    <w:p w14:paraId="07D47B5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Wednesday</w:t>
      </w:r>
    </w:p>
    <w:p w14:paraId="4697E92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Task 2: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Grade Evaluation Using Switch Statement</w:t>
      </w:r>
    </w:p>
    <w:p w14:paraId="500CF2F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Description</w:t>
      </w:r>
      <w:r>
        <w:rPr>
          <w:rFonts w:hint="default" w:ascii="Consolas" w:hAnsi="Consolas" w:eastAsia="Consolas"/>
          <w:color w:val="000000"/>
          <w:sz w:val="22"/>
          <w:szCs w:val="24"/>
        </w:rPr>
        <w:t>: Program takes a character grade (A–F) and prints evaluation.</w:t>
      </w: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624536E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1A7B6C4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69D70F8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020D6F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5FA9341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76CB72D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char grade;  // Character type variable</w:t>
      </w:r>
    </w:p>
    <w:p w14:paraId="59AD853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9F7B47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your grade (A, B, C, D, F): ";</w:t>
      </w:r>
    </w:p>
    <w:p w14:paraId="270DFD2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grade;</w:t>
      </w:r>
    </w:p>
    <w:p w14:paraId="24A044D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073DB1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switch(grade)  // Grade ki value check karega</w:t>
      </w:r>
    </w:p>
    <w:p w14:paraId="7BD9E69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023BD0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'A':</w:t>
      </w:r>
    </w:p>
    <w:p w14:paraId="16448BB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"Excellent";</w:t>
      </w:r>
    </w:p>
    <w:p w14:paraId="3391928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7EF9B9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'B':</w:t>
      </w:r>
    </w:p>
    <w:p w14:paraId="262A181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"Very Good";</w:t>
      </w:r>
    </w:p>
    <w:p w14:paraId="67D5849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4773FD2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'C':</w:t>
      </w:r>
    </w:p>
    <w:p w14:paraId="0D030B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"Good";</w:t>
      </w:r>
    </w:p>
    <w:p w14:paraId="4F63587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0E3F2B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'D':</w:t>
      </w:r>
    </w:p>
    <w:p w14:paraId="1CABB3C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"Pass";</w:t>
      </w:r>
    </w:p>
    <w:p w14:paraId="3911E16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570C297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'F':</w:t>
      </w:r>
    </w:p>
    <w:p w14:paraId="57C3AE6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"Fail";</w:t>
      </w:r>
    </w:p>
    <w:p w14:paraId="6842DD8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5EEADD3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3B2BD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default:  // Agar koi aur letter ho</w:t>
      </w:r>
    </w:p>
    <w:p w14:paraId="290ACBF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"Invalid Grade";</w:t>
      </w:r>
    </w:p>
    <w:p w14:paraId="0A9AD96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}</w:t>
      </w:r>
    </w:p>
    <w:p w14:paraId="02E3539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9E5C8D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24E5B0B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Enter your grade (A, B, C, D, F): B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Very Good</w:t>
      </w:r>
    </w:p>
    <w:p w14:paraId="5D42667C">
      <w:pPr>
        <w:spacing w:beforeLines="0" w:afterLines="0"/>
        <w:jc w:val="left"/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 xml:space="preserve">Task 3: </w:t>
      </w: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  <w:lang w:val="en-US"/>
        </w:rPr>
        <w:t>Unit Conversion Method Using Switch Statement</w:t>
      </w:r>
    </w:p>
    <w:p w14:paraId="0137C17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b/>
          <w:bCs/>
          <w:i w:val="0"/>
          <w:iCs w:val="0"/>
          <w:color w:val="000000"/>
          <w:sz w:val="28"/>
          <w:szCs w:val="32"/>
          <w:highlight w:val="yellow"/>
          <w:u w:val="single"/>
        </w:rPr>
        <w:t>Description:</w:t>
      </w:r>
      <w:r>
        <w:rPr>
          <w:rFonts w:hint="default" w:ascii="Consolas" w:hAnsi="Consolas" w:eastAsia="Consolas"/>
          <w:color w:val="000000"/>
          <w:sz w:val="22"/>
          <w:szCs w:val="24"/>
        </w:rPr>
        <w:t xml:space="preserve"> Program shows a menu for conversions and performs the selected operation.</w:t>
      </w:r>
    </w:p>
    <w:p w14:paraId="0203165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Code:</w:t>
      </w:r>
    </w:p>
    <w:p w14:paraId="01AC585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4F6ED69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44B3E49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39F346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5F9A1D6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3EC9972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int choice;      // Menu choice store karega</w:t>
      </w:r>
    </w:p>
    <w:p w14:paraId="75AEC0D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double value;    // Input value store karega</w:t>
      </w:r>
    </w:p>
    <w:p w14:paraId="2A60BD0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double result;   // Result store karega</w:t>
      </w:r>
    </w:p>
    <w:p w14:paraId="3D01086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118C40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"1 -&gt; Km to Meters" &lt;&lt; endl;</w:t>
      </w:r>
    </w:p>
    <w:p w14:paraId="5AD62FE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"2 -&gt; Meters to Cm" &lt;&lt; endl;</w:t>
      </w:r>
    </w:p>
    <w:p w14:paraId="5D0054C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"3 -&gt; Kg to Grams" &lt;&lt; endl;</w:t>
      </w:r>
    </w:p>
    <w:p w14:paraId="47205FE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"4 -&gt; Celsius to Fahrenheit" &lt;&lt; endl;</w:t>
      </w:r>
    </w:p>
    <w:p w14:paraId="7620E9D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C87D69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"Enter your choice: ";</w:t>
      </w:r>
    </w:p>
    <w:p w14:paraId="68891CA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cin &gt;&gt; choice;</w:t>
      </w:r>
    </w:p>
    <w:p w14:paraId="3550886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3EABD7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switch(choice)  // User ki choice check karega</w:t>
      </w:r>
    </w:p>
    <w:p w14:paraId="489B051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{</w:t>
      </w:r>
    </w:p>
    <w:p w14:paraId="3780FB3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1:</w:t>
      </w:r>
    </w:p>
    <w:p w14:paraId="5AFA517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Kilometers: ";</w:t>
      </w:r>
    </w:p>
    <w:p w14:paraId="1F1E8D1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6F8F30D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value * 1000;  // Km ko meters mein convert</w:t>
      </w:r>
    </w:p>
    <w:p w14:paraId="2EFA1E0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"Meters = " &lt;&lt; result;</w:t>
      </w:r>
    </w:p>
    <w:p w14:paraId="1C637F9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06647F4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28C52A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2:</w:t>
      </w:r>
    </w:p>
    <w:p w14:paraId="750C40B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Meters: ";</w:t>
      </w:r>
    </w:p>
    <w:p w14:paraId="4BA1CED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6D521D9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value * 100;   // Meters ko cm mein convert</w:t>
      </w:r>
    </w:p>
    <w:p w14:paraId="263DF8D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"Centimeters = " &lt;&lt; result;</w:t>
      </w:r>
    </w:p>
    <w:p w14:paraId="7517B2E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3E3CEC4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8D6249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3:</w:t>
      </w:r>
    </w:p>
    <w:p w14:paraId="0D77538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Kilograms: ";</w:t>
      </w:r>
    </w:p>
    <w:p w14:paraId="33BFB15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00A8705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value * 1000;  // Kg ko grams mein convert</w:t>
      </w:r>
    </w:p>
    <w:p w14:paraId="11466FF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"Grams = " &lt;&lt; result;</w:t>
      </w:r>
    </w:p>
    <w:p w14:paraId="0673F84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7C4E55E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6377232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case 4:</w:t>
      </w:r>
    </w:p>
    <w:p w14:paraId="206C282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"Enter Celsius: ";</w:t>
      </w:r>
    </w:p>
    <w:p w14:paraId="12BC3336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cin &gt;&gt; value;</w:t>
      </w:r>
    </w:p>
    <w:p w14:paraId="6196BF83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result = (value * 9/5) + 32;  // Celsius ko Fahrenheit mein convert</w:t>
      </w:r>
    </w:p>
    <w:p w14:paraId="4B66621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"Fahrenheit = " &lt;&lt; result;</w:t>
      </w:r>
    </w:p>
    <w:p w14:paraId="116A48FC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break;</w:t>
      </w:r>
    </w:p>
    <w:p w14:paraId="2C8259FB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50D5E22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default:</w:t>
      </w:r>
    </w:p>
    <w:p w14:paraId="26A4BE9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        cout &lt;&lt; "Invalid choice";</w:t>
      </w:r>
    </w:p>
    <w:p w14:paraId="461AD5E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}</w:t>
      </w:r>
    </w:p>
    <w:p w14:paraId="109846D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1906E7E5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7585F2E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430E40F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</w:rPr>
        <w:t>Output:</w:t>
      </w:r>
    </w:p>
    <w:p w14:paraId="1D3256A8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 xml:space="preserve"> Conversion Menu:</w:t>
      </w:r>
    </w:p>
    <w:p w14:paraId="3F584F3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1 → Kilometers to Meters</w:t>
      </w:r>
    </w:p>
    <w:p w14:paraId="3C7D4EB0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 → Meters to Centimeters</w:t>
      </w:r>
    </w:p>
    <w:p w14:paraId="0848B22F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3 → Kilograms to Grams</w:t>
      </w:r>
    </w:p>
    <w:p w14:paraId="28ED9A7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4 → Celsius to Fahrenheit</w:t>
      </w:r>
    </w:p>
    <w:p w14:paraId="1AE59EE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your choice: 4</w:t>
      </w:r>
    </w:p>
    <w:p w14:paraId="1C7C8AA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Enter Celsius: 25</w:t>
      </w:r>
    </w:p>
    <w:p w14:paraId="0C04180E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25 °C = 77 °F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Conclusion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3FBA22E6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Learned how to use switch statements for multiple case-based decisions.</w:t>
      </w:r>
    </w:p>
    <w:p w14:paraId="1262CF38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Understood the importance of break to avoid fall-through.</w:t>
      </w:r>
    </w:p>
    <w:p w14:paraId="11A7E3FB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Applied switch statements to practical problems like day names, grade evaluation, and unit conversions.</w:t>
      </w:r>
    </w:p>
    <w:p w14:paraId="6CE58F12">
      <w:pPr>
        <w:numPr>
          <w:ilvl w:val="0"/>
          <w:numId w:val="7"/>
        </w:numPr>
        <w:spacing w:beforeLines="0" w:afterLines="0"/>
        <w:ind w:left="420" w:leftChars="0" w:hanging="420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Learned to create menu-driven programs in C++ for better user interaction.</w:t>
      </w:r>
    </w:p>
    <w:p w14:paraId="071CC27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 xml:space="preserve">Muhammad </w:t>
    </w:r>
    <w:r>
      <w:rPr>
        <w:rFonts w:hint="default"/>
        <w:lang w:val="en-US"/>
      </w:rPr>
      <w:t>Yaseen</w:t>
    </w:r>
    <w:r>
      <w:t xml:space="preserve">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2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25066" o:spid="_x0000_s2051" o:spt="136" type="#_x0000_t136" style="position:absolute;left:0pt;height:72.8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BF25NWELE0670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EC4015"/>
    <w:multiLevelType w:val="singleLevel"/>
    <w:tmpl w:val="EDEC40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3DAC723C"/>
    <w:rsid w:val="3FD816A9"/>
    <w:rsid w:val="426F7E7F"/>
    <w:rsid w:val="46202FE5"/>
    <w:rsid w:val="4CC7762B"/>
    <w:rsid w:val="4E1F6208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2026-03-07T09:28:06Z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9B930AE2E8D248EFBCF9A990CA494372_13</vt:lpwstr>
  </property>
</Properties>
</file>