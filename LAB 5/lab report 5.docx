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5</w:t>
      </w:r>
      <w:bookmarkStart w:id="0" w:name="_GoBack"/>
      <w:bookmarkEnd w:id="0"/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YASEEN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BF25NWELEO670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16/2/26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The WHILE LOOPS IN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24D0EC24">
      <w:pPr>
        <w:spacing w:beforeLines="0" w:afterLines="0"/>
        <w:ind w:firstLine="3080" w:firstLineChars="140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objective of this lab is to understand and implement looping structures in C++. The main goals of this lab are:</w:t>
      </w:r>
    </w:p>
    <w:p w14:paraId="018A7AD6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understand the working of the while loop.</w:t>
      </w:r>
    </w:p>
    <w:p w14:paraId="6E2A5E3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learn about nested while loops.</w:t>
      </w:r>
    </w:p>
    <w:p w14:paraId="596E65A8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implement the do-while loop in C++ programs.</w:t>
      </w:r>
    </w:p>
    <w:p w14:paraId="634E39D0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perform repetitive calculations using loops.</w:t>
      </w:r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43F0BBC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  <w:t>While Loop:</w:t>
      </w:r>
    </w:p>
    <w:p w14:paraId="608FF17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while loop is a control structure that allows a block of code to execute repeatedly as long as a specified condition remains true.</w:t>
      </w:r>
    </w:p>
    <w:p w14:paraId="30957F5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condition is checked before executing the loop body. If the condition is true, the statements inside the loop are executed. The loop continues until the condition becomes false.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Syntax:</w:t>
      </w:r>
    </w:p>
    <w:p w14:paraId="0255FA1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while(condition)</w:t>
      </w:r>
    </w:p>
    <w:p w14:paraId="497D216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6BE732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// statements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A641AB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Nested While Loop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7866A45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nested while loop is a loop inside another loop. The inner loop executes completely for each iteration of the outer loop.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Syntax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4D271B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while(condition1)</w:t>
      </w:r>
    </w:p>
    <w:p w14:paraId="558808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958720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while(condition2)</w:t>
      </w:r>
    </w:p>
    <w:p w14:paraId="632E18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6620EE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statements</w:t>
      </w:r>
    </w:p>
    <w:p w14:paraId="344614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A70FE8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Do-While Loop</w:t>
      </w:r>
    </w:p>
    <w:p w14:paraId="354E5B6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do-while loop is similar to the while loop but with one important difference.</w:t>
      </w:r>
    </w:p>
    <w:p w14:paraId="4A2AC3C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loop body executes at least once, because the condition is checked after executing the statements.</w:t>
      </w:r>
    </w:p>
    <w:p w14:paraId="7F7BD01D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lang w:val="en-US"/>
        </w:rPr>
        <w:t>Syntax:</w:t>
      </w:r>
    </w:p>
    <w:p w14:paraId="023595B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eastAsia="Consolas" w:asciiTheme="minorAscii" w:hAnsiTheme="minorAscii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do</w:t>
      </w:r>
    </w:p>
    <w:p w14:paraId="4C1B3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{</w:t>
      </w:r>
    </w:p>
    <w:p w14:paraId="3124B8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    // statements</w:t>
      </w:r>
    </w:p>
    <w:p w14:paraId="440C2DC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}</w:t>
      </w:r>
    </w:p>
    <w:p w14:paraId="4FA913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/>
          <w:b w:val="0"/>
          <w:bCs w:val="0"/>
          <w:color w:val="000000" w:themeColor="text1"/>
          <w:sz w:val="22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  <w:t>while(condition);</w:t>
      </w:r>
    </w:p>
    <w:p w14:paraId="2783E76B">
      <w:pPr>
        <w:spacing w:beforeLines="0" w:afterLines="0"/>
        <w:jc w:val="left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</w:p>
    <w:p w14:paraId="516D4A00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 xml:space="preserve">Task 1: 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Display Number Using The While Loop: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5A24BF5B">
      <w:pPr>
        <w:spacing w:beforeLines="0" w:afterLines="0"/>
        <w:jc w:val="left"/>
        <w:rPr>
          <w:rFonts w:hint="default" w:ascii="Consolas" w:hAnsi="Consolas" w:eastAsia="SimSun" w:cs="Consolas"/>
          <w:b w:val="0"/>
          <w:bCs w:val="0"/>
          <w:sz w:val="24"/>
          <w:szCs w:val="24"/>
        </w:rPr>
      </w:pP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In this task, a C++ program was developed using a </w:t>
      </w:r>
      <w:r>
        <w:rPr>
          <w:rStyle w:val="34"/>
          <w:rFonts w:hint="default" w:ascii="Consolas" w:hAnsi="Consolas" w:eastAsia="SimSun" w:cs="Consolas"/>
          <w:b w:val="0"/>
          <w:bCs w:val="0"/>
          <w:sz w:val="24"/>
          <w:szCs w:val="24"/>
        </w:rPr>
        <w:t>while loop</w:t>
      </w: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 xml:space="preserve"> to display numbers from </w:t>
      </w:r>
      <w:r>
        <w:rPr>
          <w:rStyle w:val="34"/>
          <w:rFonts w:hint="default" w:ascii="Consolas" w:hAnsi="Consolas" w:eastAsia="SimSun" w:cs="Consolas"/>
          <w:b w:val="0"/>
          <w:bCs w:val="0"/>
          <w:sz w:val="24"/>
          <w:szCs w:val="24"/>
        </w:rPr>
        <w:t>1 to 10</w:t>
      </w:r>
      <w:r>
        <w:rPr>
          <w:rFonts w:hint="default" w:ascii="Consolas" w:hAnsi="Consolas" w:eastAsia="SimSun" w:cs="Consolas"/>
          <w:b w:val="0"/>
          <w:bCs w:val="0"/>
          <w:sz w:val="24"/>
          <w:szCs w:val="24"/>
        </w:rPr>
        <w:t>. The loop starts with an initial value and continues to execute until the condition becomes false. Each number is printed on a separate line to demonstrate how the while loop repeatedly executes the statements inside the loop.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410426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30D8AF1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555E14D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E53B1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</w:t>
      </w:r>
    </w:p>
    <w:p w14:paraId="2E23F1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{</w:t>
      </w:r>
    </w:p>
    <w:p w14:paraId="0B796CB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i = 1;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yahan variable i ko 1 se start kiya gaya hai</w:t>
      </w:r>
    </w:p>
    <w:p w14:paraId="2652F8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76554A7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while(i &lt;= 10)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jab tak i 10 se chota ya barabar hai loop chalta rahega</w:t>
      </w:r>
    </w:p>
    <w:p w14:paraId="3410D9A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{</w:t>
      </w:r>
    </w:p>
    <w:p w14:paraId="52E5387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i &lt;&lt; endl;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current number screen par print karega</w:t>
      </w:r>
    </w:p>
    <w:p w14:paraId="779FB9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i ki value 1 se barh jayegi (increment)</w:t>
      </w:r>
    </w:p>
    <w:p w14:paraId="797F01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}</w:t>
      </w:r>
    </w:p>
    <w:p w14:paraId="2CDDACD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7C7A03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 </w:t>
      </w:r>
      <w:r>
        <w:rPr>
          <w:rFonts w:hint="default" w:ascii="Consolas" w:hAnsi="Consolas" w:eastAsia="Consolas"/>
          <w:color w:val="00B0F0"/>
          <w:sz w:val="22"/>
          <w:szCs w:val="24"/>
          <w:lang w:val="en-US"/>
        </w:rPr>
        <w:t>// program end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}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D5A5F4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</w:t>
      </w:r>
    </w:p>
    <w:p w14:paraId="0B7827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</w:t>
      </w:r>
    </w:p>
    <w:p w14:paraId="5C7134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</w:t>
      </w:r>
    </w:p>
    <w:p w14:paraId="443F48A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</w:t>
      </w:r>
    </w:p>
    <w:p w14:paraId="6E092C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5</w:t>
      </w:r>
    </w:p>
    <w:p w14:paraId="687AB43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6</w:t>
      </w:r>
    </w:p>
    <w:p w14:paraId="3E066E9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7</w:t>
      </w:r>
    </w:p>
    <w:p w14:paraId="494C9E6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8</w:t>
      </w:r>
    </w:p>
    <w:p w14:paraId="4A9A015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9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10</w:t>
      </w:r>
    </w:p>
    <w:p w14:paraId="7522962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Display Number Using DO-While Loop:</w:t>
      </w:r>
    </w:p>
    <w:p w14:paraId="362ADD44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>:</w:t>
      </w:r>
    </w:p>
    <w:p w14:paraId="2B81F0D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task, the same program was implemented using a do-while loop. This loop executes the program statements first and then checks the condition. This ensures that the loop body runs at least once, even if the condition is false.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7B417D5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6675C9C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1DE71AE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ED99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67EB78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13598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i = 1; </w:t>
      </w:r>
      <w:r>
        <w:rPr>
          <w:rFonts w:hint="default" w:ascii="Consolas" w:hAnsi="Consolas" w:eastAsia="Consolas"/>
          <w:color w:val="00B0F0"/>
          <w:sz w:val="22"/>
          <w:szCs w:val="24"/>
        </w:rPr>
        <w:t>// variable i ko 1 se start kiya</w:t>
      </w:r>
    </w:p>
    <w:p w14:paraId="653651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28D58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</w:t>
      </w:r>
    </w:p>
    <w:p w14:paraId="3F395F0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6C5120B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i &lt;&lt; endl; </w:t>
      </w:r>
      <w:r>
        <w:rPr>
          <w:rFonts w:hint="default" w:ascii="Consolas" w:hAnsi="Consolas" w:eastAsia="Consolas"/>
          <w:color w:val="00B0F0"/>
          <w:sz w:val="22"/>
          <w:szCs w:val="24"/>
        </w:rPr>
        <w:t>// number screen par print hoga</w:t>
      </w:r>
    </w:p>
    <w:p w14:paraId="193A00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</w:rPr>
        <w:t>// har dafa i ki value 1 barh jayegi</w:t>
      </w:r>
    </w:p>
    <w:p w14:paraId="6A9E0D0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16E0911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while(i &lt;= 10); </w:t>
      </w:r>
      <w:r>
        <w:rPr>
          <w:rFonts w:hint="default" w:ascii="Consolas" w:hAnsi="Consolas" w:eastAsia="Consolas"/>
          <w:color w:val="00B0F0"/>
          <w:sz w:val="22"/>
          <w:szCs w:val="24"/>
        </w:rPr>
        <w:t>// condition check hogi ke i 10 se chota ya barabar hai ya nahi</w:t>
      </w:r>
    </w:p>
    <w:p w14:paraId="0D2EF4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EF6D8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program finish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22C31AC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1</w:t>
      </w:r>
    </w:p>
    <w:p w14:paraId="7F709B9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</w:t>
      </w:r>
    </w:p>
    <w:p w14:paraId="421A4EF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</w:t>
      </w:r>
    </w:p>
    <w:p w14:paraId="69B834C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</w:t>
      </w:r>
    </w:p>
    <w:p w14:paraId="7A03B2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5</w:t>
      </w:r>
    </w:p>
    <w:p w14:paraId="1F76B0C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6</w:t>
      </w:r>
    </w:p>
    <w:p w14:paraId="7684A8F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7</w:t>
      </w:r>
    </w:p>
    <w:p w14:paraId="3D867CE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8</w:t>
      </w:r>
    </w:p>
    <w:p w14:paraId="5DEA5AF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9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10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 xml:space="preserve">Task 3: 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Sum Of Number Using While-Loop:</w:t>
      </w:r>
    </w:p>
    <w:p w14:paraId="3B22372D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</w:p>
    <w:p w14:paraId="7C4E470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In this task, a C++ program was written to calculate the sum of numbers from 1 to a user-entered positive integer. The program takes input from the user and uses a while loop to repeatedly add numbers until the given number is reached. Finally, the calculated sum is displayed.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6D64D1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##include &lt;iostream&gt;</w:t>
      </w:r>
    </w:p>
    <w:p w14:paraId="0F23D4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03FBA93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E741FB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02D054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0D68B8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num, i = 1, sum = 0; </w:t>
      </w:r>
    </w:p>
    <w:p w14:paraId="00CCAFA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 // num user se number lene ke liye</w:t>
      </w:r>
    </w:p>
    <w:p w14:paraId="630BD4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// i counting ke liye</w:t>
      </w:r>
    </w:p>
    <w:p w14:paraId="0F3497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// sum total store karne ke liye</w:t>
      </w:r>
    </w:p>
    <w:p w14:paraId="02B8286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625CA3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 positive integer: ";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user ko message show</w:t>
      </w:r>
    </w:p>
    <w:p w14:paraId="6694BFB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 </w:t>
      </w:r>
      <w:r>
        <w:rPr>
          <w:rFonts w:hint="default" w:ascii="Consolas" w:hAnsi="Consolas" w:eastAsia="Consolas"/>
          <w:color w:val="00B0F0"/>
          <w:sz w:val="22"/>
          <w:szCs w:val="24"/>
        </w:rPr>
        <w:t>// user se number input lena</w:t>
      </w:r>
    </w:p>
    <w:p w14:paraId="4C706A5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DA9F08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while(i &lt;= num) </w:t>
      </w:r>
      <w:r>
        <w:rPr>
          <w:rFonts w:hint="default" w:ascii="Consolas" w:hAnsi="Consolas" w:eastAsia="Consolas"/>
          <w:color w:val="00B0F0"/>
          <w:sz w:val="22"/>
          <w:szCs w:val="24"/>
        </w:rPr>
        <w:t>// jab tak i user ke number se chota ya barabar hai</w:t>
      </w:r>
    </w:p>
    <w:p w14:paraId="556DF3A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70F197E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sum = sum + i; </w:t>
      </w:r>
      <w:r>
        <w:rPr>
          <w:rFonts w:hint="default" w:ascii="Consolas" w:hAnsi="Consolas" w:eastAsia="Consolas"/>
          <w:color w:val="00B0F0"/>
          <w:sz w:val="22"/>
          <w:szCs w:val="24"/>
        </w:rPr>
        <w:t>// har dafa i ko sum me add karna</w:t>
      </w:r>
    </w:p>
    <w:p w14:paraId="3F2E691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i++; </w:t>
      </w:r>
      <w:r>
        <w:rPr>
          <w:rFonts w:hint="default" w:ascii="Consolas" w:hAnsi="Consolas" w:eastAsia="Consolas"/>
          <w:color w:val="00B0F0"/>
          <w:sz w:val="22"/>
          <w:szCs w:val="24"/>
        </w:rPr>
        <w:t>// i ko 1 barhana</w:t>
      </w:r>
    </w:p>
    <w:p w14:paraId="111C54B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B0F0"/>
          <w:sz w:val="22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2D4391E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A4D5C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"Sum = " &lt;&lt; sum; </w:t>
      </w:r>
      <w:r>
        <w:rPr>
          <w:rFonts w:hint="default" w:ascii="Consolas" w:hAnsi="Consolas" w:eastAsia="Consolas"/>
          <w:color w:val="00B0F0"/>
          <w:sz w:val="22"/>
          <w:szCs w:val="24"/>
        </w:rPr>
        <w:t>// final sum display</w:t>
      </w:r>
    </w:p>
    <w:p w14:paraId="4EE1168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2E268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B0F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  <w:r>
        <w:rPr>
          <w:rFonts w:hint="default" w:ascii="Consolas" w:hAnsi="Consolas" w:eastAsia="Consolas"/>
          <w:color w:val="00B0F0"/>
          <w:sz w:val="22"/>
          <w:szCs w:val="24"/>
        </w:rPr>
        <w:t xml:space="preserve"> // program end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0112CB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a positive integer: 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Sum = 15</w:t>
      </w:r>
    </w:p>
    <w:p w14:paraId="1721B01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Result:</w:t>
      </w:r>
    </w:p>
    <w:p w14:paraId="522B602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successfully implemented while loop, nested loop concept, and do-while loop in C++. We learned how loops help execute repetitive tasks efficiently.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Conclusion:</w:t>
      </w:r>
    </w:p>
    <w:p w14:paraId="78E021A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This lab helped us understand the basic concept of looping structures in C++.</w:t>
      </w:r>
    </w:p>
    <w:p w14:paraId="548E7A3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learned how to use the while loop to execute a set of statements repeatedly based on a condition.</w:t>
      </w:r>
    </w:p>
    <w:p w14:paraId="2CEFE371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also studied the do-while loop, which ensures that the loop body executes at least once.</w:t>
      </w:r>
    </w:p>
    <w:p w14:paraId="5CBED683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practiced displaying numbers using loops.</w:t>
      </w:r>
    </w:p>
    <w:p w14:paraId="70954A35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We learned how loops can be used to perform repetitive calculations, such as finding the sum of numbers.</w:t>
      </w:r>
    </w:p>
    <w:p w14:paraId="41513B3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Overall, this lab improved our understanding of loop control and program execution in C++.</w:t>
      </w:r>
    </w:p>
    <w:p w14:paraId="071CC2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 xml:space="preserve">Muhammad </w:t>
    </w:r>
    <w:r>
      <w:rPr>
        <w:rFonts w:hint="default"/>
        <w:lang w:val="en-US"/>
      </w:rPr>
      <w:t>Yaseen</w:t>
    </w:r>
    <w:r>
      <w:t>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2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25066" o:spid="_x0000_s4097" o:spt="136" type="#_x0000_t136" style="position:absolute;left:0pt;height:72.8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BF25NWELE0670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0529F5F"/>
    <w:multiLevelType w:val="singleLevel"/>
    <w:tmpl w:val="60529F5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58E2FF0"/>
    <w:rsid w:val="3B1321CA"/>
    <w:rsid w:val="3DAC723C"/>
    <w:rsid w:val="3FD816A9"/>
    <w:rsid w:val="426F7E7F"/>
    <w:rsid w:val="46202FE5"/>
    <w:rsid w:val="4E1F6208"/>
    <w:rsid w:val="511C60FB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2026-03-15T19:45:18Z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8464806DBC4D4F9480D24568343F2AEF_13</vt:lpwstr>
  </property>
</Properties>
</file>