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 w:val="0"/>
          <w:sz w:val="44"/>
          <w:szCs w:val="24"/>
          <w:highlight w:val="green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1</w:t>
      </w:r>
      <w:bookmarkStart w:id="0" w:name="_GoBack"/>
      <w:bookmarkEnd w:id="0"/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MUHAMMAD YASEEN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FFFFFF"/>
                <w:sz w:val="36"/>
                <w:szCs w:val="36"/>
                <w:highlight w:val="no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6"/>
                <w:szCs w:val="36"/>
                <w:highlight w:val="no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BF25NWELE0670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FFFFFF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6"/>
                <w:szCs w:val="36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</w:pPr>
            <w:r>
              <w:rPr>
                <w:rFonts w:hint="default"/>
                <w:color w:val="FFFFFF"/>
                <w:sz w:val="32"/>
                <w:szCs w:val="32"/>
                <w:highlight w:val="none"/>
                <w:vertAlign w:val="baseline"/>
                <w:lang w:val="en-US"/>
                <w14:glow w14:rad="0">
                  <w14:srgbClr w14:val="000000"/>
                </w14:glow>
                <w14:shadow w14:blurRad="0" w14:dist="38100" w14:dir="2700000" w14:sx="100000" w14:sy="100000" w14:kx="0" w14:ky="0" w14:algn="tl">
                  <w14:schemeClr w14:val="accent2"/>
                </w14:shadow>
                <w14:reflection w14:blurRad="0" w14:stA="0" w14:stPos="0" w14:endA="0" w14:endPos="0" w14:dist="0" w14:dir="0" w14:fadeDir="0" w14:sx="0" w14:sy="0" w14:kx="0" w14:ky="0" w14:algn="none"/>
                <w14:textOutline w14:w="6600">
                  <w14:solidFill>
                    <w14:schemeClr w14:val="accent2"/>
                  </w14:solidFill>
                  <w14:prstDash w14:val="solid"/>
                  <w14:round/>
                </w14:textOutline>
                <w14:props3d w14:extrusionH="0" w14:contourW="0" w14:prstMaterial="clear"/>
              </w:rPr>
              <w:t>Installation Of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FFFF"/>
          <w:sz w:val="32"/>
          <w:szCs w:val="32"/>
          <w:highlight w:val="darkGreen"/>
          <w:u w:val="single"/>
          <w:lang w:val="en-US"/>
          <w14:glow w14:rad="0">
            <w14:srgbClr w14:val="000000"/>
          </w14:glow>
          <w14:shadow w14:blurRad="0" w14:dist="38100" w14:dir="2700000" w14:sx="100000" w14:sy="100000" w14:kx="0" w14:ky="0" w14:algn="tl">
            <w14:schemeClr w14:val="accent2"/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/>
          <w:color w:val="FFFFFF"/>
          <w:sz w:val="32"/>
          <w:szCs w:val="32"/>
          <w:highlight w:val="darkGreen"/>
          <w:u w:val="single"/>
          <w:lang w:val="en-US"/>
          <w14:glow w14:rad="0">
            <w14:srgbClr w14:val="000000"/>
          </w14:glow>
          <w14:shadow w14:blurRad="0" w14:dist="38100" w14:dir="2700000" w14:sx="100000" w14:sy="100000" w14:kx="0" w14:ky="0" w14:algn="tl">
            <w14:schemeClr w14:val="accent2"/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67D3F6F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objective of this lab is to install a C++ compiler and development environment on the computer so that we can write, compile, and run C++ programs.</w:t>
      </w:r>
    </w:p>
    <w:p w14:paraId="58650B94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Introducation:</w:t>
      </w:r>
    </w:p>
    <w:p w14:paraId="5E37C84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C++ is a programming language used to develop software, applications, and systems.</w:t>
      </w:r>
    </w:p>
    <w:p w14:paraId="47EB4A4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write and run C++ programs on a computer, we need a compiler and an IDE (Integrated Development Environment).</w:t>
      </w:r>
    </w:p>
    <w:p w14:paraId="185E0BF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compiler converts the C++ code written by the programmer into machine language that the computer can understand.</w:t>
      </w:r>
    </w:p>
    <w:p w14:paraId="26BF28F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Common C++ compilers include:</w:t>
      </w:r>
    </w:p>
    <w:p w14:paraId="2A90EDE8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GCC (GNU Compiler)</w:t>
      </w:r>
    </w:p>
    <w:p w14:paraId="50B10B08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MinGW</w:t>
      </w:r>
    </w:p>
    <w:p w14:paraId="43C54765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Microsoft Visual C++</w:t>
      </w:r>
    </w:p>
    <w:p w14:paraId="7AC72722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Dev-C++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installed Dev-C++ which is a simple IDE for beginners.</w:t>
      </w:r>
    </w:p>
    <w:p w14:paraId="2D22FB8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Software Requirement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43616F1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following software was required:</w:t>
      </w:r>
    </w:p>
    <w:p w14:paraId="50BD782D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Dev-C++ IDE</w:t>
      </w:r>
    </w:p>
    <w:p w14:paraId="0258E66E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Windows Operating System</w:t>
      </w:r>
    </w:p>
    <w:p w14:paraId="0219E7B1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Internet connection (to download the software)</w:t>
      </w:r>
    </w:p>
    <w:p w14:paraId="522916A9">
      <w:pPr>
        <w:spacing w:beforeLines="0" w:afterLines="0"/>
        <w:jc w:val="both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Installation Step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440E177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Open the web browser and search for Dev-C++ download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.</w:t>
      </w:r>
    </w:p>
    <w:p w14:paraId="136C660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2:</w:t>
      </w:r>
    </w:p>
    <w:p w14:paraId="1B2965E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Download the Dev-C++ installer from a trusted website.</w:t>
      </w:r>
    </w:p>
    <w:p w14:paraId="0060663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3:</w:t>
      </w:r>
    </w:p>
    <w:p w14:paraId="4F8C933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Open the downloaded setup file.</w:t>
      </w:r>
    </w:p>
    <w:p w14:paraId="797C751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4:</w:t>
      </w:r>
    </w:p>
    <w:p w14:paraId="56D00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Click Next to start the installation process.</w:t>
      </w:r>
    </w:p>
    <w:p w14:paraId="1E6FD84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5:</w:t>
      </w:r>
    </w:p>
    <w:p w14:paraId="523812E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Accept the license agreement.</w:t>
      </w:r>
    </w:p>
    <w:p w14:paraId="4FFB667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6:</w:t>
      </w:r>
    </w:p>
    <w:p w14:paraId="7BA27EA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Choose the installation folder and click Install.</w:t>
      </w:r>
    </w:p>
    <w:p w14:paraId="52681D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7:</w:t>
      </w:r>
    </w:p>
    <w:p w14:paraId="5639AAE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Wait for the installation to complete.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8:</w:t>
      </w:r>
    </w:p>
    <w:p w14:paraId="5C9C047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Click Finish to close the setup.</w:t>
      </w:r>
    </w:p>
    <w:p w14:paraId="07D47B5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Testing &amp; Installation:</w:t>
      </w:r>
    </w:p>
    <w:p w14:paraId="0132D67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After installation, we tested the compiler by writing a simple C++ program.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Example Code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35E0C25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40DF42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258DFC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67BC5E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431FCD9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"Hello World";</w:t>
      </w:r>
    </w:p>
    <w:p w14:paraId="3535C35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Hello World</w:t>
      </w:r>
    </w:p>
    <w:p w14:paraId="715D436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This output confirms that the C++ compiler is installed correctly.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0A2B238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successfully installed the C++ compiler using Dev-C++. We also tested the installation by running a simple C++ program. Now the system is ready for writing and executing C++ programs in future labs.</w:t>
      </w:r>
    </w:p>
    <w:p w14:paraId="071CC2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 xml:space="preserve">Muhammad </w:t>
    </w:r>
    <w:r>
      <w:rPr>
        <w:rFonts w:hint="default"/>
        <w:lang w:val="en-US"/>
      </w:rPr>
      <w:t>Yaseen</w:t>
    </w:r>
    <w:r>
      <w:t xml:space="preserve">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D91060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91060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25066" o:spid="_x0000_s4097" o:spt="136" type="#_x0000_t136" style="position:absolute;left:0pt;height:72.85pt;width:415.3pt;mso-position-horizontal:center;mso-position-horizontal-relative:margin;mso-position-vertical:center;mso-position-vertical-relative:margin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BF25NWELE0670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04AE7"/>
    <w:multiLevelType w:val="singleLevel"/>
    <w:tmpl w:val="A7004A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5EC0D71"/>
    <w:multiLevelType w:val="singleLevel"/>
    <w:tmpl w:val="45EC0D7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DAC723C"/>
    <w:rsid w:val="3FD816A9"/>
    <w:rsid w:val="426F7E7F"/>
    <w:rsid w:val="46202FE5"/>
    <w:rsid w:val="497F2E82"/>
    <w:rsid w:val="4E1F6208"/>
    <w:rsid w:val="5D002DA7"/>
    <w:rsid w:val="66B27152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2026-03-15T19:47:56Z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EF4295812E1D4A75B61D23BC0F275B96_13</vt:lpwstr>
  </property>
</Properties>
</file>