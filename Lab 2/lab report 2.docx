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2</w:t>
      </w:r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YASE</w:t>
            </w:r>
            <w:bookmarkStart w:id="0" w:name="_GoBack"/>
            <w:bookmarkEnd w:id="0"/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</w:tc>
      </w:tr>
      <w:tr w14:paraId="57ED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REG  NO</w:t>
            </w:r>
          </w:p>
        </w:tc>
        <w:tc>
          <w:tcPr>
            <w:tcW w:w="4428" w:type="dxa"/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BF25NWELE0670</w:t>
            </w:r>
          </w:p>
        </w:tc>
      </w:tr>
      <w:tr w14:paraId="2EC6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3/6/26</w:t>
            </w:r>
          </w:p>
        </w:tc>
      </w:tr>
      <w:tr w14:paraId="632A9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C++ DATA TYPE,MEMORY SIZE AND MEMORY ADDRESSS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35BEDF97">
      <w:pPr>
        <w:ind w:firstLine="2240" w:firstLineChars="80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objective of this lab is:</w:t>
      </w:r>
    </w:p>
    <w:p w14:paraId="43BD84CE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understand different data types in C++</w:t>
      </w:r>
    </w:p>
    <w:p w14:paraId="249FACFA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learn how to declare variables</w:t>
      </w:r>
    </w:p>
    <w:p w14:paraId="0979B3E0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observe the memory size of different data types</w:t>
      </w:r>
    </w:p>
    <w:p w14:paraId="5CF3F2CB">
      <w:pPr>
        <w:numPr>
          <w:ilvl w:val="0"/>
          <w:numId w:val="7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T</w:t>
      </w:r>
      <w:r>
        <w:rPr>
          <w:rFonts w:hint="default"/>
          <w:sz w:val="32"/>
          <w:szCs w:val="32"/>
          <w:lang w:val="en-US"/>
        </w:rPr>
        <w:t xml:space="preserve">o </w:t>
      </w:r>
      <w:r>
        <w:rPr>
          <w:rFonts w:hint="default"/>
          <w:sz w:val="32"/>
          <w:szCs w:val="32"/>
        </w:rPr>
        <w:t xml:space="preserve"> find the memory addresses of variables using the address operator (&amp;)</w:t>
      </w:r>
    </w:p>
    <w:p w14:paraId="67C1E256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65B1BE6">
      <w:pPr>
        <w:numPr>
          <w:ilvl w:val="0"/>
          <w:numId w:val="0"/>
        </w:numPr>
        <w:ind w:leftChars="0" w:firstLine="1280" w:firstLineChars="40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 C++, variables are used to store data in memory. Each variable has:</w:t>
      </w:r>
    </w:p>
    <w:p w14:paraId="3A0C6B70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Data Type – defines what kind of data it can store.</w:t>
      </w:r>
    </w:p>
    <w:p w14:paraId="6A672F2C">
      <w:pPr>
        <w:numPr>
          <w:ilvl w:val="0"/>
          <w:numId w:val="7"/>
        </w:numPr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Memory Size – the amount of memory allocated for the variable.</w:t>
      </w:r>
    </w:p>
    <w:p w14:paraId="7B3DD74E">
      <w:pPr>
        <w:numPr>
          <w:ilvl w:val="0"/>
          <w:numId w:val="7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Memory Address – the location where the variable is stored in RAM.</w:t>
      </w:r>
    </w:p>
    <w:tbl>
      <w:tblPr>
        <w:tblStyle w:val="12"/>
        <w:tblW w:w="925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8"/>
        <w:gridCol w:w="6731"/>
      </w:tblGrid>
      <w:tr w14:paraId="06FD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437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highlight w:val="green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38D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6"/>
                <w:szCs w:val="36"/>
                <w:highlight w:val="green"/>
                <w:lang w:val="en-US" w:eastAsia="zh-CN" w:bidi="ar"/>
              </w:rPr>
              <w:t>Description</w:t>
            </w:r>
          </w:p>
        </w:tc>
      </w:tr>
      <w:tr w14:paraId="7687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082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0361B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integer numbers</w:t>
            </w:r>
          </w:p>
        </w:tc>
      </w:tr>
      <w:tr w14:paraId="033A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539E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47C1A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decimal numbers</w:t>
            </w:r>
          </w:p>
        </w:tc>
      </w:tr>
      <w:tr w14:paraId="0E317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8E9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9CC73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large decimal numbers</w:t>
            </w:r>
          </w:p>
        </w:tc>
      </w:tr>
      <w:tr w14:paraId="0157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B51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FC8B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a single character</w:t>
            </w:r>
          </w:p>
        </w:tc>
      </w:tr>
      <w:tr w14:paraId="1DCC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01F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32"/>
                <w:szCs w:val="32"/>
                <w:highlight w:val="green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3CD7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  <w:highlight w:val="green"/>
              </w:rPr>
            </w:pPr>
            <w:r>
              <w:rPr>
                <w:rFonts w:ascii="SimSun" w:hAnsi="SimSun" w:eastAsia="SimSun" w:cs="SimSun"/>
                <w:kern w:val="0"/>
                <w:sz w:val="32"/>
                <w:szCs w:val="32"/>
                <w:highlight w:val="green"/>
                <w:lang w:val="en-US" w:eastAsia="zh-CN" w:bidi="ar"/>
              </w:rPr>
              <w:t>Stores true or false</w:t>
            </w:r>
          </w:p>
        </w:tc>
      </w:tr>
    </w:tbl>
    <w:p w14:paraId="7BA2FBF1">
      <w:pPr>
        <w:numPr>
          <w:ilvl w:val="0"/>
          <w:numId w:val="0"/>
        </w:numPr>
        <w:ind w:leftChars="0"/>
        <w:rPr>
          <w:sz w:val="32"/>
          <w:szCs w:val="32"/>
        </w:rPr>
      </w:pPr>
    </w:p>
    <w:p w14:paraId="3F927B4B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Algorithm:</w:t>
      </w:r>
    </w:p>
    <w:p w14:paraId="58431109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Start the program</w:t>
      </w:r>
    </w:p>
    <w:p w14:paraId="0DBEC9F8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Declare variables of different data types</w:t>
      </w:r>
    </w:p>
    <w:p w14:paraId="13E02ED3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Assign values to variables</w:t>
      </w:r>
    </w:p>
    <w:p w14:paraId="45604E6F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 the values of variables</w:t>
      </w:r>
    </w:p>
    <w:p w14:paraId="033DA6F8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Use sizeof() to print memory size</w:t>
      </w:r>
    </w:p>
    <w:p w14:paraId="4DB9C19B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Use &amp; operator to print memory addresses</w:t>
      </w:r>
    </w:p>
    <w:p w14:paraId="7F1AA395">
      <w:pPr>
        <w:numPr>
          <w:ilvl w:val="0"/>
          <w:numId w:val="8"/>
        </w:numPr>
        <w:ind w:left="425" w:leftChars="0" w:hanging="425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End the program</w:t>
      </w:r>
    </w:p>
    <w:p w14:paraId="1E663343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Program code: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9CE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A49154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#i</w:t>
            </w:r>
            <w:r>
              <w:rPr>
                <w:rFonts w:hint="default"/>
                <w:sz w:val="28"/>
                <w:szCs w:val="28"/>
                <w:lang w:val="en-US"/>
              </w:rPr>
              <w:t>n</w:t>
            </w:r>
            <w:r>
              <w:rPr>
                <w:rFonts w:hint="default"/>
                <w:sz w:val="28"/>
                <w:szCs w:val="28"/>
              </w:rPr>
              <w:t>clude &lt;iostream&gt;</w:t>
            </w:r>
          </w:p>
          <w:p w14:paraId="63668937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using namespace std;</w:t>
            </w:r>
          </w:p>
          <w:p w14:paraId="75354AE6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int main() {</w:t>
            </w:r>
          </w:p>
          <w:p w14:paraId="45EA71A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int a = 10;</w:t>
            </w:r>
          </w:p>
          <w:p w14:paraId="4CA4FDD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float b = 5.5;</w:t>
            </w:r>
          </w:p>
          <w:p w14:paraId="11C9054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double c = 20.99;</w:t>
            </w:r>
          </w:p>
          <w:p w14:paraId="102BDDD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char d = 'A';</w:t>
            </w:r>
          </w:p>
          <w:p w14:paraId="3C2EBED3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bool e = true;</w:t>
            </w:r>
          </w:p>
          <w:p w14:paraId="34567E5D">
            <w:pPr>
              <w:rPr>
                <w:rFonts w:hint="default"/>
                <w:sz w:val="28"/>
                <w:szCs w:val="28"/>
              </w:rPr>
            </w:pPr>
          </w:p>
          <w:p w14:paraId="52883138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"VALUES:\n";</w:t>
            </w:r>
          </w:p>
          <w:p w14:paraId="5FC5DF65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"int a = " &lt;&lt; a &lt;&lt; endl;</w:t>
            </w:r>
          </w:p>
          <w:p w14:paraId="718784AB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"float b = " &lt;&lt; b &lt;&lt; endl;</w:t>
            </w:r>
          </w:p>
          <w:p w14:paraId="18E5679C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"double c = " &lt;&lt; c &lt;&lt; endl;</w:t>
            </w:r>
          </w:p>
          <w:p w14:paraId="695C8C46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"char d = " &lt;&lt; d &lt;&lt; endl;</w:t>
            </w:r>
          </w:p>
          <w:p w14:paraId="4CAFFE90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"bool e = " &lt;&lt; e &lt;&lt; endl;</w:t>
            </w:r>
          </w:p>
          <w:p w14:paraId="472A6B8D">
            <w:pPr>
              <w:rPr>
                <w:rFonts w:hint="default"/>
                <w:sz w:val="28"/>
                <w:szCs w:val="28"/>
              </w:rPr>
            </w:pPr>
          </w:p>
          <w:p w14:paraId="3315D9B2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"\nMEMORY SIZE (in bytes):\n";</w:t>
            </w:r>
          </w:p>
          <w:p w14:paraId="2DC1B7C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int: " &lt;&lt; sizeof(a) &lt;&lt; endl;</w:t>
            </w:r>
          </w:p>
          <w:p w14:paraId="36232835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float: " &lt;&lt; sizeof(b) &lt;&lt; endl;</w:t>
            </w:r>
          </w:p>
          <w:p w14:paraId="0796A6FD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double: " &lt;&lt; sizeof(c) &lt;&lt; endl;</w:t>
            </w:r>
          </w:p>
          <w:p w14:paraId="511664FA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char: " &lt;&lt; sizeof(d) &lt;&lt; endl;</w:t>
            </w:r>
          </w:p>
          <w:p w14:paraId="0ED150C8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"Size of bool: " &lt;&lt; sizeof(e) &lt;&lt; endl;</w:t>
            </w:r>
          </w:p>
          <w:p w14:paraId="7AD991DF">
            <w:pPr>
              <w:rPr>
                <w:rFonts w:hint="default"/>
                <w:sz w:val="28"/>
                <w:szCs w:val="28"/>
              </w:rPr>
            </w:pPr>
          </w:p>
          <w:p w14:paraId="69729C35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"\nMEMORY ADDRESS (Location):\n";</w:t>
            </w:r>
          </w:p>
          <w:p w14:paraId="358C23F3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a: " &lt;&lt; &amp;a &lt;&lt; endl;</w:t>
            </w:r>
          </w:p>
          <w:p w14:paraId="4B418F37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b: " &lt;&lt; &amp;b &lt;&lt; endl;</w:t>
            </w:r>
          </w:p>
          <w:p w14:paraId="2C3C8FF7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c: " &lt;&lt; &amp;c &lt;&lt; endl;</w:t>
            </w:r>
          </w:p>
          <w:p w14:paraId="56DE355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d: " &lt;&lt; (void*)&amp;d &lt;&lt; endl;</w:t>
            </w:r>
          </w:p>
          <w:p w14:paraId="1EDD3B0A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cout &lt;&lt; "Address of e: " &lt;&lt; &amp;e &lt;&lt; endl;</w:t>
            </w:r>
          </w:p>
          <w:p w14:paraId="50587FEE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 xml:space="preserve">    return 0;</w:t>
            </w:r>
          </w:p>
          <w:p w14:paraId="61AFF83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}</w:t>
            </w:r>
          </w:p>
        </w:tc>
      </w:tr>
    </w:tbl>
    <w:p w14:paraId="5974A855">
      <w:pPr>
        <w:pStyle w:val="2"/>
        <w:rPr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Program Outpu</w:t>
      </w:r>
      <w:r>
        <w:rPr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</w:t>
      </w:r>
    </w:p>
    <w:p w14:paraId="2A33919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VALUES:</w:t>
      </w:r>
    </w:p>
    <w:p w14:paraId="21A1AD9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 a = 10</w:t>
      </w:r>
    </w:p>
    <w:p w14:paraId="604572A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float b = 5.5</w:t>
      </w:r>
    </w:p>
    <w:p w14:paraId="76CB6E8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double c = 20.99</w:t>
      </w:r>
    </w:p>
    <w:p w14:paraId="3474DE1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char d = A</w:t>
      </w:r>
    </w:p>
    <w:p w14:paraId="69CAE00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bool e = 1</w:t>
      </w:r>
    </w:p>
    <w:p w14:paraId="7375CBB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</w:p>
    <w:p w14:paraId="679D81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MEMORY SIZE (in bytes):</w:t>
      </w:r>
    </w:p>
    <w:p w14:paraId="5C19DA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int: 4</w:t>
      </w:r>
    </w:p>
    <w:p w14:paraId="4F92B0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float: 4</w:t>
      </w:r>
    </w:p>
    <w:p w14:paraId="7924A60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double: 8</w:t>
      </w:r>
    </w:p>
    <w:p w14:paraId="1F20085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char: 1</w:t>
      </w:r>
    </w:p>
    <w:p w14:paraId="5A224A6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Size of bool: 1</w:t>
      </w:r>
    </w:p>
    <w:p w14:paraId="63D4775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</w:p>
    <w:p w14:paraId="1BEE138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MEMORY ADDRESS (Location):</w:t>
      </w:r>
    </w:p>
    <w:p w14:paraId="75B6BDE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a: 0x61ff08</w:t>
      </w:r>
    </w:p>
    <w:p w14:paraId="08C9AD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b: 0x61ff04</w:t>
      </w:r>
    </w:p>
    <w:p w14:paraId="5105800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c: 0x61fef8</w:t>
      </w:r>
    </w:p>
    <w:p w14:paraId="281B96B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Address of d: 0x61fef7</w:t>
      </w:r>
    </w:p>
    <w:p w14:paraId="67F2D93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Address of e: 0x61fef6</w:t>
      </w:r>
    </w:p>
    <w:p w14:paraId="0E299990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RESULT:</w:t>
      </w:r>
    </w:p>
    <w:p w14:paraId="024CC1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</w:t>
      </w:r>
      <w:r>
        <w:rPr>
          <w:rFonts w:hint="default"/>
          <w:sz w:val="28"/>
          <w:szCs w:val="28"/>
          <w:lang w:val="en-US"/>
        </w:rPr>
        <w:t xml:space="preserve">   The program successfully displayed;</w:t>
      </w:r>
    </w:p>
    <w:p w14:paraId="4FEEE1FE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The program successfully displayed:</w:t>
      </w:r>
    </w:p>
    <w:p w14:paraId="0A52663C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Values of different variables</w:t>
      </w:r>
    </w:p>
    <w:p w14:paraId="33289407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Memory size of each data type</w:t>
      </w:r>
    </w:p>
    <w:p w14:paraId="5E238CF8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Memory addresses of variable</w:t>
      </w:r>
      <w:r>
        <w:rPr>
          <w:rFonts w:hint="default" w:ascii="Consolas" w:hAnsi="Consolas" w:eastAsia="Consolas"/>
          <w:color w:val="000000"/>
          <w:sz w:val="28"/>
          <w:szCs w:val="32"/>
          <w:lang w:val="en-US"/>
        </w:rPr>
        <w:t>s</w:t>
      </w:r>
    </w:p>
    <w:p w14:paraId="6F0C452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b/>
          <w:bCs/>
          <w:color w:val="000000"/>
          <w:sz w:val="36"/>
          <w:szCs w:val="40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36"/>
          <w:szCs w:val="40"/>
          <w:highlight w:val="yellow"/>
          <w:u w:val="single"/>
          <w:lang w:val="en-US"/>
        </w:rPr>
        <w:t>Conclusion:</w:t>
      </w:r>
    </w:p>
    <w:p w14:paraId="25346BCD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default" w:ascii="Consolas" w:hAnsi="Consolas" w:eastAsia="Consolas"/>
          <w:color w:val="000000"/>
          <w:sz w:val="28"/>
          <w:szCs w:val="32"/>
          <w:lang w:val="en-US"/>
        </w:rPr>
        <w:t xml:space="preserve">          From thos experiment we learned;</w:t>
      </w:r>
    </w:p>
    <w:p w14:paraId="7655EC96">
      <w:pPr>
        <w:pStyle w:val="33"/>
        <w:keepNext w:val="0"/>
        <w:keepLines w:val="0"/>
        <w:widowControl/>
        <w:suppressLineNumbers w:val="0"/>
        <w:ind w:firstLine="320" w:firstLineChars="100"/>
        <w:rPr>
          <w:sz w:val="32"/>
          <w:szCs w:val="32"/>
        </w:rPr>
      </w:pP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default" w:ascii="Symbol" w:hAnsi="Symbol" w:eastAsia="Symbol" w:cs="Symbol"/>
          <w:sz w:val="32"/>
          <w:szCs w:val="32"/>
          <w:lang w:val="en-US"/>
        </w:rPr>
        <w:t xml:space="preserve"> 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32"/>
          <w:szCs w:val="32"/>
        </w:rPr>
        <w:t xml:space="preserve">Different </w:t>
      </w:r>
      <w:r>
        <w:rPr>
          <w:rStyle w:val="34"/>
          <w:sz w:val="32"/>
          <w:szCs w:val="32"/>
        </w:rPr>
        <w:t>C++ data types store different kinds of data</w:t>
      </w:r>
    </w:p>
    <w:p w14:paraId="39034395">
      <w:pPr>
        <w:pStyle w:val="3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sz w:val="32"/>
          <w:szCs w:val="32"/>
        </w:rPr>
        <w:t xml:space="preserve">Each data type occupies </w:t>
      </w:r>
      <w:r>
        <w:rPr>
          <w:rStyle w:val="34"/>
          <w:sz w:val="32"/>
          <w:szCs w:val="32"/>
        </w:rPr>
        <w:t>different memory sizes</w:t>
      </w:r>
    </w:p>
    <w:p w14:paraId="5C1D8FFE">
      <w:pPr>
        <w:pStyle w:val="3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sz w:val="32"/>
          <w:szCs w:val="32"/>
        </w:rPr>
        <w:t xml:space="preserve">The </w:t>
      </w:r>
      <w:r>
        <w:rPr>
          <w:rStyle w:val="34"/>
          <w:sz w:val="32"/>
          <w:szCs w:val="32"/>
        </w:rPr>
        <w:t>address operator (&amp;)</w:t>
      </w:r>
      <w:r>
        <w:rPr>
          <w:sz w:val="32"/>
          <w:szCs w:val="32"/>
        </w:rPr>
        <w:t xml:space="preserve"> can be used to find the memory location of variables</w:t>
      </w: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 xml:space="preserve">Muhammad </w:t>
    </w:r>
    <w:r>
      <w:rPr>
        <w:rFonts w:hint="default"/>
        <w:lang w:val="en-US"/>
      </w:rPr>
      <w:t>Yaseen</w:t>
    </w:r>
    <w:r>
      <w:t xml:space="preserve">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2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25066" o:spid="_x0000_s4099" o:spt="136" type="#_x0000_t136" style="position:absolute;left:0pt;height:72.8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BF25NWELE0670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CAE39"/>
    <w:multiLevelType w:val="singleLevel"/>
    <w:tmpl w:val="831CAE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18BBED6"/>
    <w:multiLevelType w:val="singleLevel"/>
    <w:tmpl w:val="F18BBE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AA988FD"/>
    <w:multiLevelType w:val="singleLevel"/>
    <w:tmpl w:val="FAA988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AA1657"/>
    <w:rsid w:val="4E1F6208"/>
    <w:rsid w:val="73377279"/>
    <w:rsid w:val="76273ED8"/>
    <w:rsid w:val="77E8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2026-03-07T09:26:49Z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A47E6F09CE47431081DD6C78B07EA4B1_13</vt:lpwstr>
  </property>
</Properties>
</file>