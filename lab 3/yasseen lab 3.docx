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</w:rPr>
      </w:pPr>
      <w:r>
        <w:rPr>
          <w:b/>
          <w:bCs w:val="0"/>
          <w:sz w:val="44"/>
          <w:szCs w:val="24"/>
          <w:highlight w:val="green"/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3</w:t>
      </w:r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EF9598A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4428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3BE83D4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MUHAMMAD YASEEN</w:t>
            </w:r>
          </w:p>
        </w:tc>
      </w:tr>
      <w:tr w14:paraId="57ED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22D60F3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>REGISTRATION NO: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59590D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BF25NWELE0670</w:t>
            </w:r>
          </w:p>
        </w:tc>
      </w:tr>
      <w:tr w14:paraId="2EC6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6AE28361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COUSRE: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8CB5D38">
            <w:pPr>
              <w:pStyle w:val="2"/>
              <w:rPr>
                <w:rFonts w:hint="default"/>
                <w:color w:val="000000" w:themeColor="text1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EE-170LCOMPUTER PROGRAMMING LAB</w:t>
            </w:r>
          </w:p>
        </w:tc>
      </w:tr>
      <w:tr w14:paraId="043F8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7E909BC0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5AA2F246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3/2/26</w:t>
            </w:r>
          </w:p>
        </w:tc>
      </w:tr>
      <w:tr w14:paraId="632A9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14:paraId="1CB84BA7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LAB TITLE: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</w:tcPr>
          <w:p w14:paraId="5C12B98A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COMPARSION ,LOGICAL AND CONDITIONAL OPERATION IN C++</w:t>
            </w:r>
          </w:p>
        </w:tc>
      </w:tr>
    </w:tbl>
    <w:p w14:paraId="2F1BD57B">
      <w:pPr>
        <w:pStyle w:val="2"/>
        <w:jc w:val="center"/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</w:pPr>
      <w:r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73DB06F3">
      <w:pPr>
        <w:spacing w:beforeLines="0" w:afterLines="0"/>
        <w:ind w:firstLine="3080" w:firstLineChars="110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The objective of this lab is to practice the use of:</w:t>
      </w:r>
    </w:p>
    <w:p w14:paraId="3EAFB07A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Comparison/Relational operators</w:t>
      </w:r>
    </w:p>
    <w:p w14:paraId="16397CDA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Logical operators</w:t>
      </w:r>
    </w:p>
    <w:p w14:paraId="63B0EC55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8"/>
          <w:szCs w:val="32"/>
        </w:rPr>
      </w:pPr>
      <w:r>
        <w:rPr>
          <w:rFonts w:hint="default" w:ascii="Consolas" w:hAnsi="Consolas" w:eastAsia="Consolas"/>
          <w:color w:val="000000"/>
          <w:sz w:val="28"/>
          <w:szCs w:val="32"/>
        </w:rPr>
        <w:t>Conditional statements: if, if-else, and else-if in C programming</w:t>
      </w:r>
      <w:bookmarkStart w:id="0" w:name="_GoBack"/>
      <w:bookmarkEnd w:id="0"/>
    </w:p>
    <w:p w14:paraId="7B3DD74E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Theory</w:t>
      </w: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12294E2E">
      <w:pPr>
        <w:numPr>
          <w:ilvl w:val="0"/>
          <w:numId w:val="8"/>
        </w:numPr>
        <w:ind w:left="425" w:leftChars="0" w:hanging="425" w:firstLineChars="0"/>
        <w:rPr>
          <w:b/>
          <w:bCs/>
        </w:rPr>
      </w:pPr>
      <w:r>
        <w:rPr>
          <w:rFonts w:hint="default"/>
          <w:b/>
          <w:bCs/>
          <w:lang w:val="en-US"/>
        </w:rPr>
        <w:t>Comparison /Relational operator:</w:t>
      </w:r>
    </w:p>
    <w:p w14:paraId="262FC46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Comparison operators are used to compare two values in C. They return either true (non-zero) or false (0).</w:t>
      </w:r>
    </w:p>
    <w:p w14:paraId="4AA04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== : Equal to</w:t>
      </w:r>
    </w:p>
    <w:p w14:paraId="0C340E7C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!= : Not equal to</w:t>
      </w:r>
    </w:p>
    <w:p w14:paraId="0E803B0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&gt; : Greater than</w:t>
      </w:r>
    </w:p>
    <w:p w14:paraId="03DFBC9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&lt; : Less than</w:t>
      </w:r>
    </w:p>
    <w:p w14:paraId="3852BF5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&gt;= : Greater than or equal to</w:t>
      </w:r>
    </w:p>
    <w:p w14:paraId="788DE36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>&lt;= : Less than or equal to.</w:t>
      </w:r>
    </w:p>
    <w:p w14:paraId="5209CE3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Example:</w:t>
      </w:r>
    </w:p>
    <w:p w14:paraId="7D4597C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if(a &gt; b) {</w:t>
      </w:r>
    </w:p>
    <w:p w14:paraId="5C66F9D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"a is greater than b";</w:t>
      </w:r>
    </w:p>
    <w:p w14:paraId="29EFE15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37597BA6">
      <w:pPr>
        <w:numPr>
          <w:ilvl w:val="0"/>
          <w:numId w:val="8"/>
        </w:numPr>
        <w:spacing w:beforeLines="0" w:afterLines="0"/>
        <w:ind w:left="425" w:leftChars="0" w:hanging="425" w:firstLineChars="0"/>
        <w:jc w:val="left"/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Logical Operators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62F5036A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Logical operators are used to combine multiple conditions:</w:t>
      </w:r>
    </w:p>
    <w:p w14:paraId="520D699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green"/>
        </w:rPr>
        <w:t>&amp;&amp;</w:t>
      </w: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 xml:space="preserve"> : Logical AND (true if both conditions are true)</w:t>
      </w:r>
    </w:p>
    <w:p w14:paraId="1DCD852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green"/>
        </w:rPr>
        <w:t>||</w:t>
      </w: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 xml:space="preserve"> : Logical OR (true if at least one condition is true)</w:t>
      </w:r>
    </w:p>
    <w:p w14:paraId="175D4EE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green"/>
        </w:rPr>
        <w:t>!</w:t>
      </w:r>
      <w:r>
        <w:rPr>
          <w:rFonts w:hint="default" w:ascii="Consolas" w:hAnsi="Consolas" w:eastAsia="Consolas"/>
          <w:color w:val="000000"/>
          <w:sz w:val="22"/>
          <w:szCs w:val="24"/>
          <w:highlight w:val="green"/>
        </w:rPr>
        <w:t xml:space="preserve"> : Logical NOT (inverts the result)</w:t>
      </w:r>
    </w:p>
    <w:p w14:paraId="39EA5CB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  <w:t>Example:</w:t>
      </w:r>
    </w:p>
    <w:p w14:paraId="1BD7471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if(a &gt; 0 &amp;&amp; a &lt; 100) {</w:t>
      </w:r>
    </w:p>
    <w:p w14:paraId="06281F5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"Number is between 1 and 99";</w:t>
      </w:r>
    </w:p>
    <w:p w14:paraId="2D22FB8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648443CB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3. Conditional Statements</w:t>
      </w:r>
    </w:p>
    <w:p w14:paraId="6DF759D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Conditional statements control the flow of the program based on conditions.</w:t>
      </w:r>
    </w:p>
    <w:p w14:paraId="6102DA3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  <w:t>a) if statement – executes code block if condition is true:</w:t>
      </w:r>
    </w:p>
    <w:p w14:paraId="7C77129B">
      <w:pPr>
        <w:numPr>
          <w:ilvl w:val="0"/>
          <w:numId w:val="0"/>
        </w:num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if(a &gt; 0) {</w:t>
      </w:r>
    </w:p>
    <w:p w14:paraId="34EF3CD7">
      <w:pPr>
        <w:numPr>
          <w:ilvl w:val="0"/>
          <w:numId w:val="0"/>
        </w:num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ind w:left="0" w:leftChars="0" w:firstLine="0" w:firstLineChars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cout &lt;&lt; "Positive number";</w:t>
      </w:r>
    </w:p>
    <w:p w14:paraId="7BA2FBF1">
      <w:pPr>
        <w:numPr>
          <w:ilvl w:val="0"/>
          <w:numId w:val="0"/>
        </w:num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after="200" w:line="276" w:lineRule="auto"/>
        <w:ind w:left="0" w:leftChars="0" w:firstLine="0" w:firstLineChars="0"/>
        <w:rPr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 w14:paraId="037D9EA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  <w:t>b) if-else statement – provides two paths:</w:t>
      </w:r>
    </w:p>
    <w:p w14:paraId="651F159A">
      <w:pPr>
        <w:pStyle w:val="2"/>
        <w:keepNext/>
        <w:keepLines/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="480" w:after="0" w:line="276" w:lineRule="auto"/>
        <w:outlineLvl w:val="0"/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if(age &gt;= 18)</w:t>
      </w:r>
    </w:p>
    <w:p w14:paraId="3B3A4279">
      <w:pPr>
        <w:pStyle w:val="2"/>
        <w:keepNext/>
        <w:keepLines/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="480" w:after="0" w:line="276" w:lineRule="auto"/>
        <w:outlineLvl w:val="0"/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 xml:space="preserve">    cout &lt;&lt; "Eligible to vote";</w:t>
      </w:r>
    </w:p>
    <w:p w14:paraId="04CF3136">
      <w:pPr>
        <w:pStyle w:val="2"/>
        <w:keepNext/>
        <w:keepLines/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="480" w:after="0" w:line="276" w:lineRule="auto"/>
        <w:outlineLvl w:val="0"/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else</w:t>
      </w:r>
    </w:p>
    <w:p w14:paraId="3077419B">
      <w:pPr>
        <w:pStyle w:val="2"/>
        <w:keepNext/>
        <w:keepLines/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="480" w:after="0" w:line="276" w:lineRule="auto"/>
        <w:outlineLvl w:val="0"/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 xml:space="preserve">    cout &lt;&lt; "Not eligible";</w:t>
      </w:r>
    </w:p>
    <w:p w14:paraId="58F8D1C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8"/>
        </w:rPr>
      </w:pPr>
    </w:p>
    <w:p w14:paraId="7EC96837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  <w:highlight w:val="green"/>
        </w:rPr>
        <w:t>c) else-if statement – handles multiple conditions:</w:t>
      </w:r>
    </w:p>
    <w:p w14:paraId="0D8A4CC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if(a &gt; 0)</w:t>
      </w:r>
    </w:p>
    <w:p w14:paraId="0AA74B0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"Positive";</w:t>
      </w:r>
    </w:p>
    <w:p w14:paraId="4BEA4E6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else if(a &lt; 0)</w:t>
      </w:r>
    </w:p>
    <w:p w14:paraId="69B68F4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"Negative";</w:t>
      </w:r>
    </w:p>
    <w:p w14:paraId="7FAADDF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else</w:t>
      </w:r>
    </w:p>
    <w:p w14:paraId="1FA3C36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"Zero";</w:t>
      </w:r>
    </w:p>
    <w:p w14:paraId="6C28D901">
      <w:pPr>
        <w:spacing w:beforeLines="0" w:afterLines="0"/>
        <w:jc w:val="center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  <w:r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  <w:t>Lab Tasks &amp; Programs</w:t>
      </w:r>
    </w:p>
    <w:p w14:paraId="5754622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1: Comparison/Relational Operators</w:t>
      </w:r>
    </w:p>
    <w:p w14:paraId="0C8432A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  <w:u w:val="single"/>
        </w:rPr>
        <w:t>:</w:t>
      </w:r>
    </w:p>
    <w:p w14:paraId="5B7EF79C">
      <w:pPr>
        <w:spacing w:beforeLines="0" w:afterLines="0"/>
        <w:ind w:firstLine="1320" w:firstLineChars="600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Compare two numbers and display the result</w:t>
      </w: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.</w:t>
      </w:r>
    </w:p>
    <w:p w14:paraId="2233127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Code:</w:t>
      </w:r>
    </w:p>
    <w:p w14:paraId="10EBC8A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#include &lt;iostream&gt;</w:t>
      </w:r>
    </w:p>
    <w:p w14:paraId="1F039FB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using namespace std;</w:t>
      </w:r>
    </w:p>
    <w:p w14:paraId="1EDAD78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36BA375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int main() {</w:t>
      </w:r>
    </w:p>
    <w:p w14:paraId="02F8814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int num1, num2;</w:t>
      </w:r>
    </w:p>
    <w:p w14:paraId="3B73475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cout &lt;&lt; "Enter first number: ";</w:t>
      </w:r>
    </w:p>
    <w:p w14:paraId="549D31A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cin &gt;&gt; num1;</w:t>
      </w:r>
    </w:p>
    <w:p w14:paraId="6CDEF74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cout &lt;&lt; "Enter second number: ";</w:t>
      </w:r>
    </w:p>
    <w:p w14:paraId="1FC9474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cin &gt;&gt; num2;</w:t>
      </w:r>
    </w:p>
    <w:p w14:paraId="0CB5126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43609A5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if(num1 == num2)</w:t>
      </w:r>
    </w:p>
    <w:p w14:paraId="06D7483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cout &lt;&lt; "Both numbers are equal." &lt;&lt; endl;</w:t>
      </w:r>
    </w:p>
    <w:p w14:paraId="7644CD3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else if(num1 &gt; num2)</w:t>
      </w:r>
    </w:p>
    <w:p w14:paraId="20D9007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cout &lt;&lt; "First number is greater than second number." &lt;&lt; endl;</w:t>
      </w:r>
    </w:p>
    <w:p w14:paraId="761B55C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else</w:t>
      </w:r>
    </w:p>
    <w:p w14:paraId="745A37D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cout &lt;&lt; "First number is less than second number." &lt;&lt; endl;</w:t>
      </w:r>
    </w:p>
    <w:p w14:paraId="7DE774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232F561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return 0;</w:t>
      </w:r>
    </w:p>
    <w:p w14:paraId="5D8CDBD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}</w:t>
      </w:r>
    </w:p>
    <w:p w14:paraId="033AF29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6E800CE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first number: 10</w:t>
      </w:r>
    </w:p>
    <w:p w14:paraId="683FE90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second number: 20</w:t>
      </w:r>
    </w:p>
    <w:p w14:paraId="07D47B5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First number is less than second number.</w:t>
      </w:r>
    </w:p>
    <w:p w14:paraId="4697E925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2: Logical Operators</w:t>
      </w:r>
    </w:p>
    <w:p w14:paraId="500CF2F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</w:rPr>
        <w:t>: Check if a number is greater than 0 and less than 100.</w:t>
      </w:r>
    </w:p>
    <w:p w14:paraId="5503F6E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05B1BA9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01918C6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110242C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184AE5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 {</w:t>
      </w:r>
    </w:p>
    <w:p w14:paraId="216567B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num;</w:t>
      </w:r>
    </w:p>
    <w:p w14:paraId="578DDF1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an integer: ";</w:t>
      </w:r>
    </w:p>
    <w:p w14:paraId="7770C85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num;</w:t>
      </w:r>
    </w:p>
    <w:p w14:paraId="57D92DF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940924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if(num &gt; 0 &amp;&amp; num &lt; 100)</w:t>
      </w:r>
    </w:p>
    <w:p w14:paraId="26D5B31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"Number is greater than 0 and less than 100." &lt;&lt; endl;</w:t>
      </w:r>
    </w:p>
    <w:p w14:paraId="3850B07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</w:t>
      </w:r>
    </w:p>
    <w:p w14:paraId="15180EE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"Number does not meet the conditions." &lt;&lt; endl;</w:t>
      </w:r>
    </w:p>
    <w:p w14:paraId="4FEBB4C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572967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5B3FFC2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72580AA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0A76657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Enter an integer: 50</w:t>
      </w:r>
    </w:p>
    <w:p w14:paraId="033015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Number is greater than 0 and less than 100.</w:t>
      </w:r>
    </w:p>
    <w:p w14:paraId="5D42667C">
      <w:pPr>
        <w:spacing w:beforeLines="0" w:afterLines="0"/>
        <w:jc w:val="left"/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>Task 3: If Statement</w:t>
      </w: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0137C17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>Description: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Check if a number is positive.</w:t>
      </w:r>
    </w:p>
    <w:p w14:paraId="0203165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138D3F7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26E450F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2393F0C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0C3A34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 {</w:t>
      </w:r>
    </w:p>
    <w:p w14:paraId="79FB76B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num;</w:t>
      </w:r>
    </w:p>
    <w:p w14:paraId="622FEBF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an integer: ";</w:t>
      </w:r>
    </w:p>
    <w:p w14:paraId="5A7515E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num;</w:t>
      </w:r>
    </w:p>
    <w:p w14:paraId="2A3428D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1C852AC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if(num &gt; 0)</w:t>
      </w:r>
    </w:p>
    <w:p w14:paraId="64217BA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positive." &lt;&lt; endl;</w:t>
      </w:r>
    </w:p>
    <w:p w14:paraId="53D0CC0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</w:t>
      </w:r>
    </w:p>
    <w:p w14:paraId="09B16CC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not positive." &lt;&lt; endl;</w:t>
      </w:r>
    </w:p>
    <w:p w14:paraId="1283498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3E6F7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7585F2E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430E40F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  <w:t>Output:</w:t>
      </w:r>
    </w:p>
    <w:p w14:paraId="2580D34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an integer: -5</w:t>
      </w:r>
    </w:p>
    <w:p w14:paraId="0C0418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The number is not positive.</w:t>
      </w:r>
    </w:p>
    <w:p w14:paraId="20481FB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4: If-else Statement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55C4987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Description: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Check voting eligibility (age ≥ 18).</w:t>
      </w:r>
    </w:p>
    <w:p w14:paraId="3C07511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1A75F54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3A0F979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5A9A3B8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BD4856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 {</w:t>
      </w:r>
    </w:p>
    <w:p w14:paraId="5973BF4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age;</w:t>
      </w:r>
    </w:p>
    <w:p w14:paraId="10F6239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your age: ";</w:t>
      </w:r>
    </w:p>
    <w:p w14:paraId="39CAAF4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age;</w:t>
      </w:r>
    </w:p>
    <w:p w14:paraId="0B7558E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481E43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if(age &gt;= 18)</w:t>
      </w:r>
    </w:p>
    <w:p w14:paraId="1277783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"You are eligible to vote." &lt;&lt; endl;</w:t>
      </w:r>
    </w:p>
    <w:p w14:paraId="7A55267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</w:t>
      </w:r>
    </w:p>
    <w:p w14:paraId="62E667E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"You are not eligible to vote." &lt;&lt; endl;</w:t>
      </w:r>
    </w:p>
    <w:p w14:paraId="504EDE0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82EC28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7E3C60E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45DCA7DD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1B6BFDD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your age: 20</w:t>
      </w:r>
    </w:p>
    <w:p w14:paraId="44AAB32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You are eligible to vote.</w:t>
      </w:r>
    </w:p>
    <w:p w14:paraId="0FD85B3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5: Else-if Statement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23E29B7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Description: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Check if a number is positive, negative, or zero.</w:t>
      </w:r>
    </w:p>
    <w:p w14:paraId="5B9CBA5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303E353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293D1F4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5CB2C73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1A3EC69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 {</w:t>
      </w:r>
    </w:p>
    <w:p w14:paraId="0EF05EA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num;</w:t>
      </w:r>
    </w:p>
    <w:p w14:paraId="08951A7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an integer: ";</w:t>
      </w:r>
    </w:p>
    <w:p w14:paraId="0F46A9D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num;</w:t>
      </w:r>
    </w:p>
    <w:p w14:paraId="603E059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35A240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if(num &gt; 0)</w:t>
      </w:r>
    </w:p>
    <w:p w14:paraId="0FC7FD0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positive." &lt;&lt; endl;</w:t>
      </w:r>
    </w:p>
    <w:p w14:paraId="4D1048E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 if(num &lt; 0)</w:t>
      </w:r>
    </w:p>
    <w:p w14:paraId="7F16789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negative." &lt;&lt; endl;</w:t>
      </w:r>
    </w:p>
    <w:p w14:paraId="49F3B73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else</w:t>
      </w:r>
    </w:p>
    <w:p w14:paraId="6ABF53F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cout &lt;&lt; "The number is zero." &lt;&lt; endl;</w:t>
      </w:r>
    </w:p>
    <w:p w14:paraId="56ABC27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1FF952D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2FD4EF6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2D7E2BB2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Output:</w:t>
      </w:r>
    </w:p>
    <w:p w14:paraId="4A19D14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an integer: 0</w:t>
      </w:r>
    </w:p>
    <w:p w14:paraId="683D4C3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The number is zero.</w:t>
      </w:r>
    </w:p>
    <w:p w14:paraId="42EC5FB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Conclusion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1275D1DA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Learned comparison and logical operators in C.</w:t>
      </w:r>
    </w:p>
    <w:p w14:paraId="44E72572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Practiced conditional statements (if, if-else, else-if).</w:t>
      </w:r>
    </w:p>
    <w:p w14:paraId="1F1F4B09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Understood how programs make decisions based on conditions.</w:t>
      </w:r>
    </w:p>
    <w:p w14:paraId="071CC27E">
      <w:pPr>
        <w:numPr>
          <w:ilvl w:val="0"/>
          <w:numId w:val="9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Gained experience in structuring programs logically to solve problems.</w:t>
      </w:r>
    </w:p>
    <w:p w14:paraId="0A5C06A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E8930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06F897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C426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6860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BDE86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17067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18EA61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6CEDC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0802A2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8177C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D33B69A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 xml:space="preserve">Muhammad </w:t>
    </w:r>
    <w:r>
      <w:rPr>
        <w:rFonts w:hint="default"/>
        <w:lang w:val="en-US"/>
      </w:rPr>
      <w:t>Yaseen</w:t>
    </w:r>
    <w:r>
      <w:t xml:space="preserve"> 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3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25066" o:spid="_x0000_s4101" o:spt="136" type="#_x0000_t136" style="position:absolute;left:0pt;height:72.8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BF25NWELE0670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54120A"/>
    <w:multiLevelType w:val="singleLevel"/>
    <w:tmpl w:val="CC5412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3A59D8E"/>
    <w:multiLevelType w:val="singleLevel"/>
    <w:tmpl w:val="13A59D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13A949F6"/>
    <w:multiLevelType w:val="singleLevel"/>
    <w:tmpl w:val="13A949F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F44E8"/>
    <w:rsid w:val="3DAC723C"/>
    <w:rsid w:val="419251D2"/>
    <w:rsid w:val="426F7E7F"/>
    <w:rsid w:val="46202FE5"/>
    <w:rsid w:val="4E1F6208"/>
    <w:rsid w:val="76B22123"/>
    <w:rsid w:val="77E82BE0"/>
    <w:rsid w:val="7A5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10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2026-03-07T09:24:47Z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894D1F50BBA642028AEA3764D8F66AE8_13</vt:lpwstr>
  </property>
</Properties>
</file>